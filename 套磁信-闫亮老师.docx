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b/>
          <w:sz w:val="24"/>
        </w:rPr>
        <w:t>邮件主题：河南大学数学本科生申请硕士研究生——邹桂贤</w:t>
      </w:r>
    </w:p>
    <w:p/>
    <w:p>
      <w:r>
        <w:t>尊敬的闫亮老师：</w:t>
      </w:r>
    </w:p>
    <w:p/>
    <w:p>
      <w:pPr>
        <w:ind w:firstLine="420"/>
      </w:pPr>
      <w:r>
        <w:t>您好！</w:t>
      </w:r>
    </w:p>
    <w:p/>
    <w:p>
      <w:pPr>
        <w:ind w:firstLine="420"/>
      </w:pPr>
      <w:r>
        <w:t>我是河南大学数学与统计学院明德计划班的本科生邹桂贤。通过阅读您的个人主页和近期发表的论</w:t>
      </w:r>
      <w:bookmarkStart w:id="0" w:name="_GoBack"/>
      <w:bookmarkEnd w:id="0"/>
      <w:r>
        <w:t>文，我对您在不确定性量化、贝叶斯建模与计算以及科学机器学习方面的研究工作产生了浓厚兴趣，非常希望能有机会加入您的课题组攻读硕士研究生。</w:t>
      </w:r>
    </w:p>
    <w:p/>
    <w:p>
      <w:pPr>
        <w:ind w:firstLine="420"/>
      </w:pPr>
      <w:r>
        <w:t>在本科阶段，我系统学习了数学分析、高等代数、实变函数、泛函分析、抽象代数、拓扑学等核心课程，加权平均成绩94.53，GPA 3.79/4.0，排名专业前列。这些课程为我打下了扎实的数学基础。同时，我还修读了与您的研究方向密切相关的课程，包括概率论（100分）、数理统计（92分）、数学物理方程（91分）和计算方法（92分），这些课程让我对随机分析、偏微分方程数值解以及统计推断有了初步的理解，也让我对不确定性量化和反问题方向产生了进一步探索的愿望。</w:t>
      </w:r>
    </w:p>
    <w:p/>
    <w:p>
      <w:pPr>
        <w:ind w:firstLine="420"/>
      </w:pPr>
      <w:r>
        <w:t>在数学竞赛方面，我获得了全国大学生数学竞赛国家级二等奖、美国大学生数学建模竞赛H奖、全国大学生数学建模竞赛省级二等奖等成绩，这些经历锻炼了我分析问题、建模求解的能力。</w:t>
      </w:r>
    </w:p>
    <w:p/>
    <w:p>
      <w:pPr>
        <w:ind w:firstLine="420"/>
      </w:pPr>
      <w:r>
        <w:t>我了解到您的课题组在深度贝叶斯方法、科学机器学习以及PDE反问题方面开展了大量前沿工作。虽然我的本科背景以纯数学为主，但我相信扎实的数学功底能够帮助我快速理解相关理论，并在您的指导下逐步掌握计算与编程技能。我已具备Python编程基础，并愿意在入学前进一步学习相关工具和方法。</w:t>
      </w:r>
    </w:p>
    <w:p/>
    <w:p>
      <w:pPr>
        <w:ind w:firstLine="420"/>
      </w:pPr>
      <w:r>
        <w:t>附件是我的个人简历和中英文成绩单，供您参考。不知您2027年是否有硕士招生名额？如果方便的话，希望能有机会与您进一步交流。</w:t>
      </w:r>
    </w:p>
    <w:p/>
    <w:p>
      <w:pPr>
        <w:ind w:firstLine="420"/>
      </w:pPr>
      <w:r>
        <w:t>感谢您在百忙之中阅读此信，期待您的回复！</w:t>
      </w:r>
    </w:p>
    <w:p/>
    <w:p>
      <w:r>
        <w:t>此致</w:t>
      </w:r>
    </w:p>
    <w:p>
      <w:r>
        <w:t>敬礼</w:t>
      </w:r>
    </w:p>
    <w:p/>
    <w:p/>
    <w:p>
      <w:r>
        <w:t>邹桂贤</w:t>
      </w:r>
    </w:p>
    <w:p>
      <w:r>
        <w:t>河南大学数学与统计学院</w:t>
      </w:r>
    </w:p>
    <w:p>
      <w:r>
        <w:t>邮箱：guixian_zou@henu.edu.cn</w:t>
      </w:r>
    </w:p>
    <w:p>
      <w:r>
        <w:t>电话：198-0806-0217</w:t>
      </w:r>
    </w:p>
    <w:p>
      <w:r>
        <w:t>个人主页：https://Guixian-Zou.github.io</w:t>
      </w: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5B09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哒帥鸽1</cp:lastModifiedBy>
  <dcterms:modified xsi:type="dcterms:W3CDTF">2026-07-26T17:15:25Z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